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220E3">
      <w:pPr>
        <w:pStyle w:val="3"/>
      </w:pPr>
      <w:r>
        <w:t>1-dars – Backend, Node.js, modullar, npm, fs, timerlar</w:t>
      </w:r>
    </w:p>
    <w:p w14:paraId="18587B96">
      <w:pPr>
        <w:rPr>
          <w:rFonts w:hint="default"/>
          <w:lang w:val="en-US"/>
        </w:rPr>
      </w:pPr>
      <w:r>
        <w:t>Uyga vazifa: "File Logger Module"</w:t>
      </w:r>
      <w:r>
        <w:br w:type="textWrapping"/>
      </w:r>
      <w:r>
        <w:br w:type="textWrapping"/>
      </w:r>
      <w:r>
        <w:t>Maqsad: Node.js yordamida kichik log yozuvchi modul yaratish va uni asosiy faylda ishlatish.</w:t>
      </w:r>
      <w:r>
        <w:br w:type="textWrapping"/>
      </w:r>
      <w:r>
        <w:br w:type="textWrapping"/>
      </w:r>
      <w:r>
        <w:t>Talablar:</w:t>
      </w:r>
      <w:r>
        <w:br w:type="textWrapping"/>
      </w:r>
      <w:r>
        <w:t>1) Loyiha sozlash:</w:t>
      </w:r>
      <w:r>
        <w:br w:type="textWrapping"/>
      </w:r>
      <w:r>
        <w:t xml:space="preserve">   - </w:t>
      </w:r>
      <w:r>
        <w:rPr>
          <w:rFonts w:hint="default"/>
          <w:lang w:val="en-US"/>
        </w:rPr>
        <w:t>ES module ishlating</w:t>
      </w:r>
    </w:p>
    <w:p w14:paraId="5969B962">
      <w:r>
        <w:br w:type="textWrapping"/>
      </w:r>
      <w:r>
        <w:t>2) logger.js modulini yarating (ES module):</w:t>
      </w:r>
      <w:r>
        <w:br w:type="textWrapping"/>
      </w:r>
      <w:r>
        <w:t xml:space="preserve">   - log(message) funksiyasi bo‘lsin.</w:t>
      </w:r>
      <w:r>
        <w:br w:type="textWrapping"/>
      </w:r>
      <w:r>
        <w:t xml:space="preserve">     • Har chaqirilganda logs.txt fayliga quyidagi formatda satr qo‘shib yozsin:</w:t>
      </w:r>
      <w:r>
        <w:br w:type="textWrapping"/>
      </w:r>
      <w:r>
        <w:t xml:space="preserve">       2025-12-06T12:00:00.000Z - App started</w:t>
      </w:r>
      <w:r>
        <w:br w:type="textWrapping"/>
      </w:r>
      <w:r>
        <w:t xml:space="preserve"> </w:t>
      </w:r>
      <w:r>
        <w:rPr>
          <w:rFonts w:hint="default"/>
          <w:lang w:val="en-US"/>
        </w:rPr>
        <w:t xml:space="preserve"> </w:t>
      </w:r>
      <w:r>
        <w:t xml:space="preserve">   • Fayl mavjud bo‘lmasa – avtomatik ravishda yaratilishi kerak.</w:t>
      </w:r>
      <w:r>
        <w:br w:type="textWrapping"/>
      </w:r>
      <w:r>
        <w:t xml:space="preserve">   - readLogs() funksiyasi:</w:t>
      </w:r>
      <w:r>
        <w:br w:type="textWrapping"/>
      </w:r>
      <w:r>
        <w:t xml:space="preserve">     • logs.txt faylini o‘qib, matnni qaytarsin</w:t>
      </w:r>
    </w:p>
    <w:p w14:paraId="1EF9AD25">
      <w:r>
        <w:t xml:space="preserve">     • Agar xatolik bo‘lsa (fayl topilmasa va hokazo) – konsolga tushunarli xabar chiqarilsin.</w:t>
      </w:r>
      <w:r>
        <w:br w:type="textWrapping"/>
      </w:r>
      <w:r>
        <w:br w:type="textWrapping"/>
      </w:r>
      <w:r>
        <w:t>3) index.js asosiy fayli:</w:t>
      </w:r>
      <w:r>
        <w:br w:type="textWrapping"/>
      </w:r>
      <w:r>
        <w:t xml:space="preserve">   - Dastur ishga tushganda darhol log('App started') chaqirilsin.</w:t>
      </w:r>
      <w:r>
        <w:br w:type="textWrapping"/>
      </w:r>
      <w:r>
        <w:t xml:space="preserve">   - setTimeout va setInterval yordamida quyidagilarni qiling:</w:t>
      </w:r>
      <w:r>
        <w:br w:type="textWrapping"/>
      </w:r>
      <w:r>
        <w:t xml:space="preserve">     • 2 soniyadan keyin: log('First timeout event') chaqirilsin.</w:t>
      </w:r>
      <w:r>
        <w:br w:type="textWrapping"/>
      </w:r>
      <w:r>
        <w:t xml:space="preserve">     • Har 1 soniyada log('Interval tick') yozilsin va bu 3 marta takrorlansin.</w:t>
      </w:r>
      <w:r>
        <w:br w:type="textWrapping"/>
      </w:r>
      <w:r>
        <w:t xml:space="preserve">       3 martadan keyin clearInterval bilan to‘xtating.</w:t>
      </w:r>
      <w:r>
        <w:br w:type="textWrapping"/>
      </w:r>
      <w:r>
        <w:t xml:space="preserve">   - Yakunda (masalan, 5–6 soniyadan keyin) readLogs() ni chaqirib, barcha loglarni console.log orqali chiroyli formatda chiqarib bering.</w:t>
      </w:r>
      <w:r>
        <w:br w:type="textWrapping"/>
      </w:r>
      <w:r>
        <w:br w:type="textWrapping"/>
      </w:r>
      <w:r>
        <w:t>4) Yo‘l bilan ishlash:</w:t>
      </w:r>
      <w:r>
        <w:br w:type="textWrapping"/>
      </w:r>
      <w:r>
        <w:t xml:space="preserve">   - __dirname va __filename yordamida logs.txt faylining to‘liq yo‘lini hosil qiling.</w:t>
      </w:r>
      <w:r>
        <w:br w:type="textWrapping"/>
      </w:r>
      <w:r>
        <w:t xml:space="preserve">   - Masalan: path.join(__dirname, 'logs.txt') kabi.</w:t>
      </w:r>
      <w:r>
        <w:br w:type="textWrapping"/>
      </w:r>
    </w:p>
    <w:p w14:paraId="5765375E"/>
    <w:p w14:paraId="311687AD"/>
    <w:p w14:paraId="1760F6B0"/>
    <w:p w14:paraId="54A8B7A9"/>
    <w:p w14:paraId="3909FB29"/>
    <w:p w14:paraId="22398BAA">
      <w:pPr>
        <w:pStyle w:val="3"/>
      </w:pPr>
      <w:r>
        <w:t>2–3-dars – Event loop + HTTP server (birlashtirilgan uyga vazifa)</w:t>
      </w:r>
    </w:p>
    <w:p w14:paraId="0D3BB7D9">
      <w:r>
        <w:t>Uyga vazifa: "Student API + Event Loop Trace"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Umumiy tuzilma:</w:t>
      </w:r>
      <w:r>
        <w:br w:type="textWrapping"/>
      </w:r>
      <w:r>
        <w:t xml:space="preserve">   - server.js – asosiy HTTP server kodi.</w:t>
      </w:r>
      <w:r>
        <w:br w:type="textWrapping"/>
      </w:r>
      <w:r>
        <w:t xml:space="preserve">   - (Ixtiyoriy) students.js – studentlar bilan ishlash logikasini alohida modulga chiqarish mumkin.</w:t>
      </w:r>
      <w:r>
        <w:br w:type="textWrapping"/>
      </w:r>
      <w:r>
        <w:br w:type="textWrapping"/>
      </w:r>
      <w:r>
        <w:t>1) In-memory "database":</w:t>
      </w:r>
      <w:r>
        <w:br w:type="textWrapping"/>
      </w:r>
      <w:r>
        <w:t xml:space="preserve">   - Dastlab students massivini yarating, masalan:</w:t>
      </w:r>
      <w:r>
        <w:br w:type="textWrapping"/>
      </w:r>
      <w:r>
        <w:t xml:space="preserve">     [</w:t>
      </w:r>
      <w:r>
        <w:br w:type="textWrapping"/>
      </w:r>
      <w:r>
        <w:t xml:space="preserve">       { id: 1, name: 'Ali', age: 15 },</w:t>
      </w:r>
      <w:r>
        <w:br w:type="textWrapping"/>
      </w:r>
      <w:r>
        <w:t xml:space="preserve">       { id: 2, name: 'Laylo', age: 14 }</w:t>
      </w:r>
      <w:r>
        <w:br w:type="textWrapping"/>
      </w:r>
      <w:r>
        <w:t xml:space="preserve">     ]</w:t>
      </w:r>
      <w:r>
        <w:br w:type="textWrapping"/>
      </w:r>
      <w:r>
        <w:t xml:space="preserve">   - Id lar uchun oddiy idCounter o‘zgaruvchisidan foydalaning (har yangi student qo‘shilganda ++).</w:t>
      </w:r>
      <w:r>
        <w:br w:type="textWrapping"/>
      </w:r>
      <w:r>
        <w:br w:type="textWrapping"/>
      </w:r>
      <w:r>
        <w:t>2) Global statistika:</w:t>
      </w:r>
      <w:r>
        <w:br w:type="textWrapping"/>
      </w:r>
      <w:r>
        <w:t xml:space="preserve">   - totalRequests: serverga kelgan umumiy so‘rovlar soni.</w:t>
      </w:r>
      <w:r>
        <w:br w:type="textWrapping"/>
      </w:r>
      <w:r>
        <w:t xml:space="preserve">   - studentsCount: hozirgi students massivida nechta student bor.</w:t>
      </w:r>
      <w:r>
        <w:br w:type="textWrapping"/>
      </w:r>
      <w:r>
        <w:t xml:space="preserve">   - lastRequestTime: oxirgi so‘rov kelgan vaqt (new Date().toISOString()).</w:t>
      </w:r>
      <w:r>
        <w:br w:type="textWrapping"/>
      </w:r>
      <w:r>
        <w:t xml:space="preserve">   - Har bir so‘rov boshida:</w:t>
      </w:r>
      <w:r>
        <w:br w:type="textWrapping"/>
      </w:r>
      <w:r>
        <w:t xml:space="preserve">     • totalRequests++</w:t>
      </w:r>
      <w:r>
        <w:br w:type="textWrapping"/>
      </w:r>
      <w:r>
        <w:t xml:space="preserve">     • lastRequestTime yangilanadi.</w:t>
      </w:r>
      <w:r>
        <w:br w:type="textWrapping"/>
      </w:r>
      <w:r>
        <w:t xml:space="preserve">     • Konsolga: "[REQUEST] METHOD URL" ko‘rinishida log yoziladi.</w:t>
      </w:r>
      <w:r>
        <w:br w:type="textWrapping"/>
      </w:r>
      <w:r>
        <w:br w:type="textWrapping"/>
      </w:r>
      <w:r>
        <w:t>3) Endpointlar (router):</w:t>
      </w:r>
      <w:r>
        <w:br w:type="textWrapping"/>
      </w:r>
      <w:r>
        <w:t xml:space="preserve">   a) GET /students</w:t>
      </w:r>
      <w:r>
        <w:br w:type="textWrapping"/>
      </w:r>
      <w:r>
        <w:t xml:space="preserve">      - Javob JSON: { students: [...] }</w:t>
      </w:r>
      <w:r>
        <w:br w:type="textWrapping"/>
      </w:r>
      <w:r>
        <w:t xml:space="preserve">      - Header: Content-Type: application/json</w:t>
      </w:r>
      <w:r>
        <w:br w:type="textWrapping"/>
      </w:r>
      <w:r>
        <w:t xml:space="preserve">      - Javobni darhol yubormang, balki setTimeout bilan 500 ms dan keyin yuboring.</w:t>
      </w:r>
      <w:r>
        <w:br w:type="textWrapping"/>
      </w:r>
      <w:r>
        <w:t xml:space="preserve">        Masalan:</w:t>
      </w:r>
      <w:r>
        <w:br w:type="textWrapping"/>
      </w:r>
      <w:r>
        <w:t xml:space="preserve">          setTimeout(() =&gt; {</w:t>
      </w:r>
      <w:r>
        <w:br w:type="textWrapping"/>
      </w:r>
      <w:r>
        <w:t xml:space="preserve">            // writeHead va end shu yerda</w:t>
      </w:r>
      <w:r>
        <w:br w:type="textWrapping"/>
      </w:r>
      <w:r>
        <w:t xml:space="preserve">          }, 500);</w:t>
      </w:r>
      <w:r>
        <w:br w:type="textWrapping"/>
      </w:r>
      <w:r>
        <w:t xml:space="preserve">      - Konsolda ikki xil log bo‘lsin:</w:t>
      </w:r>
      <w:r>
        <w:br w:type="textWrapping"/>
      </w:r>
      <w:r>
        <w:t xml:space="preserve">        • So‘rov kelganda: "[GET /students] handler start"</w:t>
      </w:r>
      <w:r>
        <w:br w:type="textWrapping"/>
      </w:r>
      <w:r>
        <w:t xml:space="preserve">        • Timeout ichida: "[GET /students] timeout callback"</w:t>
      </w:r>
      <w:r>
        <w:br w:type="textWrapping"/>
      </w:r>
      <w:r>
        <w:br w:type="textWrapping"/>
      </w:r>
      <w:r>
        <w:t xml:space="preserve">   b) POST /students</w:t>
      </w:r>
      <w:r>
        <w:br w:type="textWrapping"/>
      </w:r>
      <w:r>
        <w:t xml:space="preserve">      - Body JSON bo‘lishi kerak: { "name": "...", "age": 15 }.</w:t>
      </w:r>
      <w:r>
        <w:br w:type="textWrapping"/>
      </w:r>
      <w:r>
        <w:t xml:space="preserve">      - req.on('data') va req.on('end') orqali body ni yig‘ing.</w:t>
      </w:r>
      <w:r>
        <w:br w:type="textWrapping"/>
      </w:r>
      <w:r>
        <w:t xml:space="preserve">      - JSON.parse yordamida obyektga aylantiring.</w:t>
      </w:r>
      <w:r>
        <w:br w:type="textWrapping"/>
      </w:r>
      <w:r>
        <w:t xml:space="preserve">      - Yangi student obyektini massivga qo‘shing va yangilangan massivni JSON qilib qaytaring.</w:t>
      </w:r>
      <w:r>
        <w:br w:type="textWrapping"/>
      </w:r>
      <w:r>
        <w:t xml:space="preserve">      - Noto‘g‘ri JSON bo‘lsa: statusCode = 400, { error: "Invalid JSON" } yuboring.</w:t>
      </w:r>
      <w:r>
        <w:br w:type="textWrapping"/>
      </w:r>
      <w:r>
        <w:t xml:space="preserve">      - POST boshqa URL ga kelsa: statusCode = 405, { error: "Method not allowed" } yuboring.</w:t>
      </w:r>
      <w:r>
        <w:br w:type="textWrapping"/>
      </w:r>
      <w:r>
        <w:t xml:space="preserve">      - req.on('end') ichida yana bitta setImmediate yoki setTimeout(..., 0) qo‘shing va konsolga:</w:t>
      </w:r>
      <w:r>
        <w:br w:type="textWrapping"/>
      </w:r>
      <w:r>
        <w:t xml:space="preserve">        "[POST /students] after parsing body (setImmediate/setTimeout 0)" logini yozing.</w:t>
      </w:r>
      <w:r>
        <w:br w:type="textWrapping"/>
      </w:r>
      <w:r>
        <w:t xml:space="preserve">        Bu log qaysi tartibda chiqishini event loop orqali tahlil qilasiz.</w:t>
      </w:r>
      <w:r>
        <w:br w:type="textWrapping"/>
      </w:r>
      <w:r>
        <w:br w:type="textWrapping"/>
      </w:r>
      <w:r>
        <w:t xml:space="preserve">   c) GET /stats</w:t>
      </w:r>
      <w:r>
        <w:br w:type="textWrapping"/>
      </w:r>
      <w:r>
        <w:t xml:space="preserve">      - JSON qaytaring:</w:t>
      </w:r>
      <w:bookmarkStart w:id="0" w:name="_GoBack"/>
      <w:bookmarkEnd w:id="0"/>
      <w:r>
        <w:br w:type="textWrapping"/>
      </w:r>
      <w:r>
        <w:t xml:space="preserve">        {</w:t>
      </w:r>
      <w:r>
        <w:br w:type="textWrapping"/>
      </w:r>
      <w:r>
        <w:t xml:space="preserve">          "totalRequests": ..., </w:t>
      </w:r>
      <w:r>
        <w:br w:type="textWrapping"/>
      </w:r>
      <w:r>
        <w:t xml:space="preserve">          "studentsCount": ..., </w:t>
      </w:r>
      <w:r>
        <w:br w:type="textWrapping"/>
      </w:r>
      <w:r>
        <w:t xml:space="preserve">          "lastRequestTime": "..."</w:t>
      </w:r>
      <w:r>
        <w:br w:type="textWrapping"/>
      </w:r>
      <w:r>
        <w:t xml:space="preserve">        }</w:t>
      </w:r>
      <w:r>
        <w:br w:type="textWrapping"/>
      </w:r>
      <w:r>
        <w:t xml:space="preserve">      - Bu endpoint murakkab emas, kechiktirishsiz javob bersangiz ham bo‘ladi.</w:t>
      </w:r>
      <w:r>
        <w:br w:type="textWrapping"/>
      </w:r>
      <w:r>
        <w:br w:type="textWrapping"/>
      </w:r>
      <w:r>
        <w:t xml:space="preserve">   d) Boshqa barcha yo‘llar:</w:t>
      </w:r>
      <w:r>
        <w:br w:type="textWrapping"/>
      </w:r>
      <w:r>
        <w:t xml:space="preserve">      - 404 va body: { "error": "Not found" }</w:t>
      </w:r>
      <w:r>
        <w:br w:type="textWrapping"/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E6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Muxammad Raimow</cp:lastModifiedBy>
  <dcterms:modified xsi:type="dcterms:W3CDTF">2025-12-06T10:04:35Z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7ADEE302034D4FD0885634B18C5C0326_12</vt:lpwstr>
  </property>
</Properties>
</file>